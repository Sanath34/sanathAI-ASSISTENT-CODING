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8388B">
      <w:pPr>
        <w:pStyle w:val="6"/>
      </w:pPr>
      <w:r>
        <w:t>AI</w:t>
      </w:r>
      <w:r>
        <w:rPr>
          <w:spacing w:val="-6"/>
        </w:rPr>
        <w:t xml:space="preserve"> </w:t>
      </w:r>
      <w:r>
        <w:t>Assisted</w:t>
      </w:r>
      <w:r>
        <w:rPr>
          <w:spacing w:val="-6"/>
        </w:rPr>
        <w:t xml:space="preserve"> </w:t>
      </w:r>
      <w:r>
        <w:rPr>
          <w:spacing w:val="-2"/>
        </w:rPr>
        <w:t>Coding</w:t>
      </w:r>
    </w:p>
    <w:p w14:paraId="4676FC39">
      <w:pPr>
        <w:spacing w:before="194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9.5</w:t>
      </w:r>
    </w:p>
    <w:p w14:paraId="23ACD054">
      <w:pPr>
        <w:spacing w:before="188"/>
        <w:ind w:left="23" w:right="0" w:firstLine="0"/>
        <w:jc w:val="left"/>
        <w:rPr>
          <w:rFonts w:hint="default"/>
          <w:sz w:val="22"/>
          <w:lang w:val="en-US"/>
        </w:rPr>
      </w:pPr>
      <w:r>
        <w:rPr>
          <w:b/>
          <w:sz w:val="22"/>
        </w:rPr>
        <w:t>Name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1"/>
          <w:sz w:val="22"/>
        </w:rPr>
        <w:t xml:space="preserve"> </w:t>
      </w:r>
      <w:r>
        <w:rPr>
          <w:rFonts w:hint="default"/>
          <w:b/>
          <w:spacing w:val="-1"/>
          <w:sz w:val="22"/>
          <w:lang w:val="en-US"/>
        </w:rPr>
        <w:t>K.Sanath Kumar</w:t>
      </w:r>
    </w:p>
    <w:p w14:paraId="5BA0F9ED">
      <w:pPr>
        <w:spacing w:before="180"/>
        <w:ind w:left="23" w:right="0" w:firstLine="0"/>
        <w:jc w:val="left"/>
        <w:rPr>
          <w:rFonts w:hint="default"/>
          <w:sz w:val="22"/>
          <w:lang w:val="en-US"/>
        </w:rPr>
      </w:pPr>
      <w:r>
        <w:rPr>
          <w:b/>
          <w:sz w:val="22"/>
        </w:rPr>
        <w:t>Ht.no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:</w:t>
      </w:r>
      <w:r>
        <w:rPr>
          <w:rFonts w:hint="default"/>
          <w:b/>
          <w:sz w:val="22"/>
          <w:lang w:val="en-US"/>
        </w:rPr>
        <w:t xml:space="preserve"> 2303A51698</w:t>
      </w:r>
    </w:p>
    <w:p w14:paraId="1F76F517">
      <w:pPr>
        <w:pStyle w:val="2"/>
        <w:spacing w:before="180"/>
        <w:rPr>
          <w:rFonts w:hint="default"/>
          <w:b w:val="0"/>
          <w:lang w:val="en-US"/>
        </w:rPr>
      </w:pPr>
      <w:r>
        <w:t>Batch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24</w:t>
      </w:r>
      <w:bookmarkStart w:id="0" w:name="_GoBack"/>
      <w:bookmarkEnd w:id="0"/>
    </w:p>
    <w:p w14:paraId="485BC572">
      <w:pPr>
        <w:spacing w:before="183" w:line="400" w:lineRule="auto"/>
        <w:ind w:left="23" w:right="5083" w:firstLine="0"/>
        <w:jc w:val="left"/>
        <w:rPr>
          <w:b/>
          <w:sz w:val="22"/>
        </w:rPr>
      </w:pPr>
      <w:r>
        <w:rPr>
          <w:b/>
          <w:sz w:val="22"/>
        </w:rPr>
        <w:t>Problem 1: String Utilities Function Consider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following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function:</w:t>
      </w:r>
    </w:p>
    <w:p w14:paraId="36D68B8C">
      <w:pPr>
        <w:pStyle w:val="5"/>
        <w:spacing w:before="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reverse_string(text):</w:t>
      </w:r>
    </w:p>
    <w:p w14:paraId="1CC4980E">
      <w:pPr>
        <w:pStyle w:val="5"/>
        <w:spacing w:before="181" w:line="403" w:lineRule="auto"/>
        <w:ind w:right="7644"/>
      </w:pPr>
      <w:r>
        <w:t>return</w:t>
      </w:r>
      <w:r>
        <w:rPr>
          <w:spacing w:val="-13"/>
        </w:rPr>
        <w:t xml:space="preserve"> </w:t>
      </w:r>
      <w:r>
        <w:t xml:space="preserve">text[::-1] </w:t>
      </w:r>
      <w:r>
        <w:rPr>
          <w:spacing w:val="-2"/>
        </w:rPr>
        <w:t>Task:</w:t>
      </w:r>
    </w:p>
    <w:p w14:paraId="0A4ADEEB">
      <w:pPr>
        <w:pStyle w:val="8"/>
        <w:numPr>
          <w:ilvl w:val="0"/>
          <w:numId w:val="1"/>
        </w:numPr>
        <w:tabs>
          <w:tab w:val="left" w:pos="240"/>
        </w:tabs>
        <w:spacing w:before="0" w:after="0" w:line="266" w:lineRule="exact"/>
        <w:ind w:left="240" w:right="0" w:hanging="217"/>
        <w:jc w:val="left"/>
        <w:rPr>
          <w:sz w:val="22"/>
        </w:rPr>
      </w:pPr>
      <w:r>
        <w:rPr>
          <w:spacing w:val="-2"/>
          <w:sz w:val="22"/>
        </w:rPr>
        <w:t>Write</w:t>
      </w:r>
      <w:r>
        <w:rPr>
          <w:sz w:val="22"/>
        </w:rPr>
        <w:t xml:space="preserve"> </w:t>
      </w:r>
      <w:r>
        <w:rPr>
          <w:spacing w:val="-2"/>
          <w:sz w:val="22"/>
        </w:rPr>
        <w:t>documentation</w:t>
      </w:r>
      <w:r>
        <w:rPr>
          <w:spacing w:val="2"/>
          <w:sz w:val="22"/>
        </w:rPr>
        <w:t xml:space="preserve"> </w:t>
      </w:r>
      <w:r>
        <w:rPr>
          <w:spacing w:val="-5"/>
          <w:sz w:val="22"/>
        </w:rPr>
        <w:t>in:</w:t>
      </w:r>
    </w:p>
    <w:p w14:paraId="776C73FD">
      <w:pPr>
        <w:pStyle w:val="8"/>
        <w:numPr>
          <w:ilvl w:val="1"/>
          <w:numId w:val="1"/>
        </w:numPr>
        <w:tabs>
          <w:tab w:val="left" w:pos="190"/>
        </w:tabs>
        <w:spacing w:before="180" w:after="0" w:line="240" w:lineRule="auto"/>
        <w:ind w:left="190" w:right="0" w:hanging="167"/>
        <w:jc w:val="left"/>
        <w:rPr>
          <w:sz w:val="22"/>
        </w:rPr>
      </w:pPr>
      <w:r>
        <w:rPr>
          <w:sz w:val="22"/>
        </w:rPr>
        <w:t>(a)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Docstring</w:t>
      </w:r>
    </w:p>
    <w:p w14:paraId="6CAC3EFC">
      <w:pPr>
        <w:pStyle w:val="8"/>
        <w:numPr>
          <w:ilvl w:val="1"/>
          <w:numId w:val="1"/>
        </w:numPr>
        <w:tabs>
          <w:tab w:val="left" w:pos="190"/>
        </w:tabs>
        <w:spacing w:before="183" w:after="0" w:line="240" w:lineRule="auto"/>
        <w:ind w:left="190" w:right="0" w:hanging="167"/>
        <w:jc w:val="left"/>
        <w:rPr>
          <w:sz w:val="22"/>
        </w:rPr>
      </w:pPr>
      <w:r>
        <w:rPr>
          <w:sz w:val="22"/>
        </w:rPr>
        <w:t>(b)</w:t>
      </w:r>
      <w:r>
        <w:rPr>
          <w:spacing w:val="-4"/>
          <w:sz w:val="22"/>
        </w:rPr>
        <w:t xml:space="preserve"> </w:t>
      </w:r>
      <w:r>
        <w:rPr>
          <w:sz w:val="22"/>
        </w:rPr>
        <w:t>Inline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comments</w:t>
      </w:r>
    </w:p>
    <w:p w14:paraId="57F1DE67">
      <w:pPr>
        <w:pStyle w:val="8"/>
        <w:numPr>
          <w:ilvl w:val="1"/>
          <w:numId w:val="1"/>
        </w:numPr>
        <w:tabs>
          <w:tab w:val="left" w:pos="190"/>
        </w:tabs>
        <w:spacing w:before="180" w:after="0" w:line="240" w:lineRule="auto"/>
        <w:ind w:left="190" w:right="0" w:hanging="167"/>
        <w:jc w:val="left"/>
        <w:rPr>
          <w:sz w:val="22"/>
        </w:rPr>
      </w:pPr>
      <w:r>
        <w:rPr>
          <w:sz w:val="22"/>
        </w:rPr>
        <w:t>(c)</w:t>
      </w:r>
      <w:r>
        <w:rPr>
          <w:spacing w:val="-7"/>
          <w:sz w:val="22"/>
        </w:rPr>
        <w:t xml:space="preserve"> </w:t>
      </w:r>
      <w:r>
        <w:rPr>
          <w:sz w:val="22"/>
        </w:rPr>
        <w:t>Google-style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documentation</w:t>
      </w:r>
    </w:p>
    <w:p w14:paraId="4062A98A">
      <w:pPr>
        <w:pStyle w:val="8"/>
        <w:numPr>
          <w:ilvl w:val="0"/>
          <w:numId w:val="1"/>
        </w:numPr>
        <w:tabs>
          <w:tab w:val="left" w:pos="240"/>
        </w:tabs>
        <w:spacing w:before="183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three</w:t>
      </w:r>
      <w:r>
        <w:rPr>
          <w:spacing w:val="-11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styles.</w:t>
      </w:r>
    </w:p>
    <w:p w14:paraId="7B9C9AC2">
      <w:pPr>
        <w:pStyle w:val="8"/>
        <w:numPr>
          <w:ilvl w:val="0"/>
          <w:numId w:val="1"/>
        </w:numPr>
        <w:tabs>
          <w:tab w:val="left" w:pos="240"/>
        </w:tabs>
        <w:spacing w:before="180" w:after="0" w:line="403" w:lineRule="auto"/>
        <w:ind w:left="23" w:right="3463" w:firstLine="0"/>
        <w:jc w:val="left"/>
        <w:rPr>
          <w:sz w:val="22"/>
        </w:rPr>
      </w:pPr>
      <w:r>
        <w:rPr>
          <w:sz w:val="22"/>
        </w:rPr>
        <w:t>Recommend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most</w:t>
      </w:r>
      <w:r>
        <w:rPr>
          <w:spacing w:val="-8"/>
          <w:sz w:val="22"/>
        </w:rPr>
        <w:t xml:space="preserve"> </w:t>
      </w:r>
      <w:r>
        <w:rPr>
          <w:sz w:val="22"/>
        </w:rPr>
        <w:t>suitable</w:t>
      </w:r>
      <w:r>
        <w:rPr>
          <w:spacing w:val="-7"/>
          <w:sz w:val="22"/>
        </w:rPr>
        <w:t xml:space="preserve"> </w:t>
      </w:r>
      <w:r>
        <w:rPr>
          <w:sz w:val="22"/>
        </w:rPr>
        <w:t>style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utility-based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string </w:t>
      </w:r>
      <w:r>
        <w:rPr>
          <w:spacing w:val="-2"/>
          <w:sz w:val="22"/>
        </w:rPr>
        <w:t>library.</w:t>
      </w:r>
    </w:p>
    <w:p w14:paraId="37B13E84">
      <w:pPr>
        <w:pStyle w:val="5"/>
        <w:ind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7700" cy="36004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14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22D0">
      <w:pPr>
        <w:pStyle w:val="5"/>
        <w:spacing w:after="0"/>
        <w:rPr>
          <w:sz w:val="20"/>
        </w:rPr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49A53F2E">
      <w:pPr>
        <w:pStyle w:val="5"/>
        <w:ind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2785" cy="39223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852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03C5">
      <w:pPr>
        <w:pStyle w:val="5"/>
        <w:ind w:left="0"/>
      </w:pPr>
    </w:p>
    <w:p w14:paraId="7A867CA6">
      <w:pPr>
        <w:pStyle w:val="5"/>
        <w:ind w:left="0"/>
      </w:pPr>
    </w:p>
    <w:p w14:paraId="685A16E1">
      <w:pPr>
        <w:pStyle w:val="5"/>
        <w:ind w:left="0"/>
      </w:pPr>
    </w:p>
    <w:p w14:paraId="16A7BBED">
      <w:pPr>
        <w:pStyle w:val="5"/>
        <w:ind w:left="0"/>
      </w:pPr>
    </w:p>
    <w:p w14:paraId="22B94DA7">
      <w:pPr>
        <w:pStyle w:val="5"/>
        <w:ind w:left="0"/>
      </w:pPr>
    </w:p>
    <w:p w14:paraId="2AC7BA93">
      <w:pPr>
        <w:pStyle w:val="5"/>
        <w:ind w:left="0"/>
      </w:pPr>
    </w:p>
    <w:p w14:paraId="10AAC198">
      <w:pPr>
        <w:pStyle w:val="5"/>
        <w:spacing w:before="54"/>
        <w:ind w:left="0"/>
      </w:pPr>
    </w:p>
    <w:p w14:paraId="6A4A3D82">
      <w:pPr>
        <w:pStyle w:val="2"/>
        <w:spacing w:before="1"/>
      </w:pPr>
      <w:r>
        <w:t>Problem</w:t>
      </w:r>
      <w:r>
        <w:rPr>
          <w:spacing w:val="-11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Strength</w:t>
      </w:r>
      <w:r>
        <w:rPr>
          <w:spacing w:val="-9"/>
        </w:rPr>
        <w:t xml:space="preserve"> </w:t>
      </w:r>
      <w:r>
        <w:rPr>
          <w:spacing w:val="-2"/>
        </w:rPr>
        <w:t>Checker</w:t>
      </w:r>
    </w:p>
    <w:p w14:paraId="62C92AA6">
      <w:pPr>
        <w:pStyle w:val="5"/>
        <w:spacing w:before="182"/>
      </w:pP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function:</w:t>
      </w:r>
    </w:p>
    <w:p w14:paraId="6EF5CBDE">
      <w:pPr>
        <w:pStyle w:val="5"/>
        <w:spacing w:before="18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check_strength(password):</w:t>
      </w:r>
    </w:p>
    <w:p w14:paraId="0C089407">
      <w:pPr>
        <w:pStyle w:val="5"/>
        <w:spacing w:before="181" w:line="403" w:lineRule="auto"/>
        <w:ind w:right="6348"/>
      </w:pPr>
      <w:r>
        <w:t>return</w:t>
      </w:r>
      <w:r>
        <w:rPr>
          <w:spacing w:val="-13"/>
        </w:rPr>
        <w:t xml:space="preserve"> </w:t>
      </w:r>
      <w:r>
        <w:t>len(password)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 xml:space="preserve">8 </w:t>
      </w:r>
      <w:r>
        <w:rPr>
          <w:spacing w:val="-2"/>
        </w:rPr>
        <w:t>Task:</w:t>
      </w:r>
    </w:p>
    <w:p w14:paraId="132E7F3E">
      <w:pPr>
        <w:pStyle w:val="8"/>
        <w:numPr>
          <w:ilvl w:val="0"/>
          <w:numId w:val="2"/>
        </w:numPr>
        <w:tabs>
          <w:tab w:val="left" w:pos="240"/>
        </w:tabs>
        <w:spacing w:before="0" w:after="0" w:line="403" w:lineRule="auto"/>
        <w:ind w:left="23" w:right="3324" w:firstLine="0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function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docstring,</w:t>
      </w:r>
      <w:r>
        <w:rPr>
          <w:spacing w:val="-6"/>
          <w:sz w:val="22"/>
        </w:rPr>
        <w:t xml:space="preserve"> </w:t>
      </w:r>
      <w:r>
        <w:rPr>
          <w:sz w:val="22"/>
        </w:rPr>
        <w:t>inline</w:t>
      </w:r>
      <w:r>
        <w:rPr>
          <w:spacing w:val="-6"/>
          <w:sz w:val="22"/>
        </w:rPr>
        <w:t xml:space="preserve"> </w:t>
      </w:r>
      <w:r>
        <w:rPr>
          <w:sz w:val="22"/>
        </w:rPr>
        <w:t>comments,</w:t>
      </w:r>
      <w:r>
        <w:rPr>
          <w:spacing w:val="-5"/>
          <w:sz w:val="22"/>
        </w:rPr>
        <w:t xml:space="preserve"> </w:t>
      </w:r>
      <w:r>
        <w:rPr>
          <w:sz w:val="22"/>
        </w:rPr>
        <w:t>and Google style.</w:t>
      </w:r>
    </w:p>
    <w:p w14:paraId="63533373">
      <w:pPr>
        <w:pStyle w:val="8"/>
        <w:numPr>
          <w:ilvl w:val="0"/>
          <w:numId w:val="2"/>
        </w:numPr>
        <w:tabs>
          <w:tab w:val="left" w:pos="240"/>
        </w:tabs>
        <w:spacing w:before="0" w:after="0" w:line="267" w:lineRule="exact"/>
        <w:ind w:left="240" w:right="0" w:hanging="217"/>
        <w:jc w:val="left"/>
        <w:rPr>
          <w:sz w:val="22"/>
        </w:rPr>
      </w:pPr>
      <w:r>
        <w:rPr>
          <w:spacing w:val="-2"/>
          <w:sz w:val="22"/>
        </w:rPr>
        <w:t>Compare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documentation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styles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security-related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code.</w:t>
      </w:r>
    </w:p>
    <w:p w14:paraId="07DBEC01">
      <w:pPr>
        <w:pStyle w:val="8"/>
        <w:numPr>
          <w:ilvl w:val="0"/>
          <w:numId w:val="2"/>
        </w:numPr>
        <w:tabs>
          <w:tab w:val="left" w:pos="240"/>
        </w:tabs>
        <w:spacing w:before="180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Recommend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most</w:t>
      </w:r>
      <w:r>
        <w:rPr>
          <w:spacing w:val="-10"/>
          <w:sz w:val="22"/>
        </w:rPr>
        <w:t xml:space="preserve"> </w:t>
      </w:r>
      <w:r>
        <w:rPr>
          <w:sz w:val="22"/>
        </w:rPr>
        <w:t>appropriate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style.</w:t>
      </w:r>
    </w:p>
    <w:p w14:paraId="57D5CF05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CFDB0F5">
      <w:pPr>
        <w:pStyle w:val="5"/>
        <w:ind w:right="-2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0240" cy="5077460"/>
                <wp:effectExtent l="0" t="0" r="0" b="8889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5077460"/>
                          <a:chOff x="0" y="0"/>
                          <a:chExt cx="5730240" cy="507746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1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9111"/>
                            <a:ext cx="5730240" cy="17678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9.8pt;width:451.2pt;" coordsize="5730240,5077460" o:gfxdata="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">
                <o:lock v:ext="edit" aspectratio="f"/>
                <v:shape id="Image 4" o:spid="_x0000_s1026" o:spt="75" type="#_x0000_t75" style="position:absolute;left:0;top:0;height:3291840;width:5715000;" filled="f" o:preferrelative="t" stroked="f" coordsize="21600,21600" o:gfxdata="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u4UC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" o:spid="_x0000_s1026" o:spt="75" type="#_x0000_t75" style="position:absolute;left:0;top:3309111;height:1767839;width:5730240;" filled="f" o:preferrelative="t" stroked="f" coordsize="21600,21600" o:gfxdata="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f5o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567F78D">
      <w:pPr>
        <w:pStyle w:val="5"/>
        <w:ind w:left="0"/>
      </w:pPr>
    </w:p>
    <w:p w14:paraId="0A6332E4">
      <w:pPr>
        <w:pStyle w:val="5"/>
        <w:ind w:left="0"/>
      </w:pPr>
    </w:p>
    <w:p w14:paraId="5BDA8446">
      <w:pPr>
        <w:pStyle w:val="5"/>
        <w:ind w:left="0"/>
      </w:pPr>
    </w:p>
    <w:p w14:paraId="1208D976">
      <w:pPr>
        <w:pStyle w:val="5"/>
        <w:ind w:left="0"/>
      </w:pPr>
    </w:p>
    <w:p w14:paraId="064D7607">
      <w:pPr>
        <w:pStyle w:val="5"/>
        <w:ind w:left="0"/>
      </w:pPr>
    </w:p>
    <w:p w14:paraId="5E7BDB65">
      <w:pPr>
        <w:pStyle w:val="5"/>
        <w:ind w:left="0"/>
      </w:pPr>
    </w:p>
    <w:p w14:paraId="46F4F642">
      <w:pPr>
        <w:pStyle w:val="5"/>
        <w:spacing w:before="96"/>
        <w:ind w:left="0"/>
      </w:pPr>
    </w:p>
    <w:p w14:paraId="490069AA">
      <w:pPr>
        <w:pStyle w:val="2"/>
      </w:pPr>
      <w:r>
        <w:t>Problem</w:t>
      </w:r>
      <w:r>
        <w:rPr>
          <w:spacing w:val="-9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Math</w:t>
      </w:r>
      <w:r>
        <w:rPr>
          <w:spacing w:val="-7"/>
        </w:rPr>
        <w:t xml:space="preserve"> </w:t>
      </w:r>
      <w:r>
        <w:t>Utilities</w:t>
      </w:r>
      <w:r>
        <w:rPr>
          <w:spacing w:val="-9"/>
        </w:rPr>
        <w:t xml:space="preserve"> </w:t>
      </w:r>
      <w:r>
        <w:rPr>
          <w:spacing w:val="-2"/>
        </w:rPr>
        <w:t>Module</w:t>
      </w:r>
    </w:p>
    <w:p w14:paraId="6BAC64A3">
      <w:pPr>
        <w:pStyle w:val="5"/>
        <w:spacing w:before="180"/>
      </w:pPr>
      <w:r>
        <w:rPr>
          <w:spacing w:val="-2"/>
        </w:rPr>
        <w:t>Task:</w:t>
      </w:r>
    </w:p>
    <w:p w14:paraId="69EE73AE">
      <w:pPr>
        <w:pStyle w:val="8"/>
        <w:numPr>
          <w:ilvl w:val="0"/>
          <w:numId w:val="3"/>
        </w:numPr>
        <w:tabs>
          <w:tab w:val="left" w:pos="240"/>
        </w:tabs>
        <w:spacing w:before="184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module</w:t>
      </w:r>
      <w:r>
        <w:rPr>
          <w:spacing w:val="-8"/>
          <w:sz w:val="22"/>
        </w:rPr>
        <w:t xml:space="preserve"> </w:t>
      </w:r>
      <w:r>
        <w:rPr>
          <w:sz w:val="22"/>
        </w:rPr>
        <w:t>math_utils.py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functions:</w:t>
      </w:r>
    </w:p>
    <w:p w14:paraId="38E418AF">
      <w:pPr>
        <w:pStyle w:val="5"/>
        <w:spacing w:before="180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square(n)</w:t>
      </w:r>
    </w:p>
    <w:p w14:paraId="2B8C62EE">
      <w:pPr>
        <w:pStyle w:val="5"/>
        <w:spacing w:before="183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cube(n)</w:t>
      </w:r>
    </w:p>
    <w:p w14:paraId="39455F94">
      <w:pPr>
        <w:pStyle w:val="5"/>
        <w:spacing w:before="180"/>
      </w:pPr>
      <w:r>
        <w:t>o</w:t>
      </w:r>
      <w:r>
        <w:rPr>
          <w:spacing w:val="-1"/>
        </w:rPr>
        <w:t xml:space="preserve"> </w:t>
      </w:r>
      <w:r>
        <w:rPr>
          <w:spacing w:val="-2"/>
        </w:rPr>
        <w:t>factorial(n)</w:t>
      </w:r>
    </w:p>
    <w:p w14:paraId="03BD47BF">
      <w:pPr>
        <w:pStyle w:val="8"/>
        <w:numPr>
          <w:ilvl w:val="0"/>
          <w:numId w:val="3"/>
        </w:numPr>
        <w:tabs>
          <w:tab w:val="left" w:pos="240"/>
        </w:tabs>
        <w:spacing w:before="182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9"/>
          <w:sz w:val="22"/>
        </w:rPr>
        <w:t xml:space="preserve"> </w:t>
      </w:r>
      <w:r>
        <w:rPr>
          <w:sz w:val="22"/>
        </w:rPr>
        <w:t>docstrings</w:t>
      </w:r>
      <w:r>
        <w:rPr>
          <w:spacing w:val="-12"/>
          <w:sz w:val="22"/>
        </w:rPr>
        <w:t xml:space="preserve"> </w:t>
      </w:r>
      <w:r>
        <w:rPr>
          <w:sz w:val="22"/>
        </w:rPr>
        <w:t>automatically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10"/>
          <w:sz w:val="22"/>
        </w:rPr>
        <w:t xml:space="preserve"> </w:t>
      </w:r>
      <w:r>
        <w:rPr>
          <w:sz w:val="22"/>
        </w:rPr>
        <w:t>AI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tools.</w:t>
      </w:r>
    </w:p>
    <w:p w14:paraId="2D5EADE3">
      <w:pPr>
        <w:pStyle w:val="8"/>
        <w:numPr>
          <w:ilvl w:val="0"/>
          <w:numId w:val="3"/>
        </w:numPr>
        <w:tabs>
          <w:tab w:val="left" w:pos="240"/>
        </w:tabs>
        <w:spacing w:before="181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Export</w:t>
      </w:r>
      <w:r>
        <w:rPr>
          <w:spacing w:val="-6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HTML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file.</w:t>
      </w:r>
    </w:p>
    <w:p w14:paraId="378F196C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029563D">
      <w:pPr>
        <w:pStyle w:val="5"/>
        <w:ind w:right="-2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0240" cy="7908290"/>
                <wp:effectExtent l="0" t="0" r="0" b="6984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7908290"/>
                          <a:chOff x="0" y="0"/>
                          <a:chExt cx="5730240" cy="790829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611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2961"/>
                            <a:ext cx="5722620" cy="4274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22.7pt;width:451.2pt;" coordsize="5730240,7908290" o:gfxdata="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">
                <o:lock v:ext="edit" aspectratio="f"/>
                <v:shape id="Image 7" o:spid="_x0000_s1026" o:spt="75" type="#_x0000_t75" style="position:absolute;left:0;top:0;height:3611879;width:5730240;" filled="f" o:preferrelative="t" stroked="f" coordsize="21600,21600" o:gfxdata="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fW8O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8" o:spid="_x0000_s1026" o:spt="75" type="#_x0000_t75" style="position:absolute;left:0;top:3632961;height:4274820;width:5722620;" filled="f" o:preferrelative="t" stroked="f" coordsize="21600,21600" o:gfxdata="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WhNO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3BA8DE9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9B5255B">
      <w:pPr>
        <w:pStyle w:val="2"/>
        <w:spacing w:before="41"/>
      </w:pPr>
      <w:r>
        <w:t>Problem</w:t>
      </w:r>
      <w:r>
        <w:rPr>
          <w:spacing w:val="-13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Attendance</w:t>
      </w:r>
      <w:r>
        <w:rPr>
          <w:spacing w:val="-12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rPr>
          <w:spacing w:val="-2"/>
        </w:rPr>
        <w:t>Module</w:t>
      </w:r>
    </w:p>
    <w:p w14:paraId="3D5ABFEB">
      <w:pPr>
        <w:pStyle w:val="5"/>
        <w:spacing w:before="180"/>
      </w:pPr>
      <w:r>
        <w:rPr>
          <w:spacing w:val="-2"/>
        </w:rPr>
        <w:t>Task:</w:t>
      </w:r>
    </w:p>
    <w:p w14:paraId="108E1007">
      <w:pPr>
        <w:pStyle w:val="8"/>
        <w:numPr>
          <w:ilvl w:val="0"/>
          <w:numId w:val="4"/>
        </w:numPr>
        <w:tabs>
          <w:tab w:val="left" w:pos="240"/>
        </w:tabs>
        <w:spacing w:before="183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10"/>
          <w:sz w:val="22"/>
        </w:rPr>
        <w:t xml:space="preserve"> </w:t>
      </w:r>
      <w:r>
        <w:rPr>
          <w:sz w:val="22"/>
        </w:rPr>
        <w:t>module</w:t>
      </w:r>
      <w:r>
        <w:rPr>
          <w:spacing w:val="-7"/>
          <w:sz w:val="22"/>
        </w:rPr>
        <w:t xml:space="preserve"> </w:t>
      </w:r>
      <w:r>
        <w:rPr>
          <w:sz w:val="22"/>
        </w:rPr>
        <w:t>attendance.py</w:t>
      </w:r>
      <w:r>
        <w:rPr>
          <w:spacing w:val="-9"/>
          <w:sz w:val="22"/>
        </w:rPr>
        <w:t xml:space="preserve"> </w:t>
      </w:r>
      <w:r>
        <w:rPr>
          <w:sz w:val="22"/>
        </w:rPr>
        <w:t>with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functions:</w:t>
      </w:r>
    </w:p>
    <w:p w14:paraId="38A5FAE9">
      <w:pPr>
        <w:pStyle w:val="5"/>
        <w:spacing w:before="180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mark_present(student)</w:t>
      </w:r>
    </w:p>
    <w:p w14:paraId="0CF10C4F">
      <w:pPr>
        <w:pStyle w:val="5"/>
        <w:spacing w:before="183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mark_absent(student)</w:t>
      </w:r>
    </w:p>
    <w:p w14:paraId="6F872C93">
      <w:pPr>
        <w:pStyle w:val="5"/>
        <w:spacing w:before="180"/>
      </w:pPr>
      <w:r>
        <w:t>o</w:t>
      </w:r>
      <w:r>
        <w:rPr>
          <w:spacing w:val="-1"/>
        </w:rPr>
        <w:t xml:space="preserve"> </w:t>
      </w:r>
      <w:r>
        <w:rPr>
          <w:spacing w:val="-2"/>
        </w:rPr>
        <w:t>get_attendance(student)</w:t>
      </w:r>
    </w:p>
    <w:p w14:paraId="797395EF">
      <w:pPr>
        <w:pStyle w:val="8"/>
        <w:numPr>
          <w:ilvl w:val="0"/>
          <w:numId w:val="4"/>
        </w:numPr>
        <w:tabs>
          <w:tab w:val="left" w:pos="240"/>
        </w:tabs>
        <w:spacing w:before="183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Add</w:t>
      </w:r>
      <w:r>
        <w:rPr>
          <w:spacing w:val="-6"/>
          <w:sz w:val="22"/>
        </w:rPr>
        <w:t xml:space="preserve"> </w:t>
      </w:r>
      <w:r>
        <w:rPr>
          <w:sz w:val="22"/>
        </w:rPr>
        <w:t>proper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docstrings.</w:t>
      </w:r>
    </w:p>
    <w:p w14:paraId="3FA36960">
      <w:pPr>
        <w:pStyle w:val="8"/>
        <w:numPr>
          <w:ilvl w:val="0"/>
          <w:numId w:val="4"/>
        </w:numPr>
        <w:tabs>
          <w:tab w:val="left" w:pos="240"/>
        </w:tabs>
        <w:spacing w:before="180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view</w:t>
      </w:r>
      <w:r>
        <w:rPr>
          <w:spacing w:val="-6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terminal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browse</w:t>
      </w:r>
    </w:p>
    <w:p w14:paraId="2C5BD05B">
      <w:pPr>
        <w:pStyle w:val="5"/>
        <w:spacing w:before="11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5726430" cy="311467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37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3BEB8">
      <w:pPr>
        <w:pStyle w:val="5"/>
        <w:ind w:left="0"/>
        <w:rPr>
          <w:sz w:val="20"/>
        </w:rPr>
      </w:pPr>
    </w:p>
    <w:p w14:paraId="32BF50C9">
      <w:pPr>
        <w:pStyle w:val="5"/>
        <w:ind w:left="0"/>
        <w:rPr>
          <w:sz w:val="20"/>
        </w:rPr>
      </w:pPr>
    </w:p>
    <w:p w14:paraId="30B93C96">
      <w:pPr>
        <w:pStyle w:val="5"/>
        <w:ind w:left="0"/>
        <w:rPr>
          <w:sz w:val="20"/>
        </w:rPr>
      </w:pPr>
    </w:p>
    <w:p w14:paraId="01CD2412">
      <w:pPr>
        <w:pStyle w:val="5"/>
        <w:ind w:left="0"/>
        <w:rPr>
          <w:sz w:val="20"/>
        </w:rPr>
      </w:pPr>
    </w:p>
    <w:p w14:paraId="5411361E">
      <w:pPr>
        <w:pStyle w:val="5"/>
        <w:ind w:left="0"/>
        <w:rPr>
          <w:sz w:val="20"/>
        </w:rPr>
      </w:pPr>
    </w:p>
    <w:p w14:paraId="00FEADF9">
      <w:pPr>
        <w:pStyle w:val="5"/>
        <w:spacing w:before="56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205740</wp:posOffset>
            </wp:positionV>
            <wp:extent cx="5697855" cy="127635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991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65989">
      <w:pPr>
        <w:pStyle w:val="5"/>
        <w:spacing w:after="0"/>
        <w:rPr>
          <w:sz w:val="20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436BC49E">
      <w:pPr>
        <w:pStyle w:val="5"/>
        <w:ind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0715" cy="47625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86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1F68">
      <w:pPr>
        <w:pStyle w:val="5"/>
        <w:ind w:left="0"/>
      </w:pPr>
    </w:p>
    <w:p w14:paraId="7F99F27E">
      <w:pPr>
        <w:pStyle w:val="5"/>
        <w:ind w:left="0"/>
      </w:pPr>
    </w:p>
    <w:p w14:paraId="027285CD">
      <w:pPr>
        <w:pStyle w:val="5"/>
        <w:ind w:left="0"/>
      </w:pPr>
    </w:p>
    <w:p w14:paraId="383710C1">
      <w:pPr>
        <w:pStyle w:val="5"/>
        <w:spacing w:before="18"/>
        <w:ind w:left="0"/>
      </w:pPr>
    </w:p>
    <w:p w14:paraId="39F59412">
      <w:pPr>
        <w:pStyle w:val="2"/>
      </w:pPr>
      <w:r>
        <w:t>Problem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E42E4F5">
      <w:pPr>
        <w:pStyle w:val="5"/>
        <w:spacing w:before="183"/>
      </w:pP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function:</w:t>
      </w:r>
    </w:p>
    <w:p w14:paraId="06157FB9">
      <w:pPr>
        <w:pStyle w:val="5"/>
        <w:spacing w:before="18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read_file(filename):</w:t>
      </w:r>
    </w:p>
    <w:p w14:paraId="725543D8">
      <w:pPr>
        <w:pStyle w:val="5"/>
        <w:spacing w:before="183"/>
      </w:pPr>
      <w:r>
        <w:t>with</w:t>
      </w:r>
      <w:r>
        <w:rPr>
          <w:spacing w:val="-5"/>
        </w:rPr>
        <w:t xml:space="preserve"> </w:t>
      </w:r>
      <w:r>
        <w:t>open(filename,</w:t>
      </w:r>
      <w:r>
        <w:rPr>
          <w:spacing w:val="-5"/>
        </w:rPr>
        <w:t xml:space="preserve"> </w:t>
      </w:r>
      <w:r>
        <w:t>'r')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f:</w:t>
      </w:r>
    </w:p>
    <w:p w14:paraId="69088308">
      <w:pPr>
        <w:pStyle w:val="5"/>
        <w:spacing w:before="180" w:line="400" w:lineRule="auto"/>
        <w:ind w:right="7644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f.read() Task:</w:t>
      </w:r>
    </w:p>
    <w:p w14:paraId="4DABCA2A">
      <w:pPr>
        <w:pStyle w:val="8"/>
        <w:numPr>
          <w:ilvl w:val="0"/>
          <w:numId w:val="5"/>
        </w:numPr>
        <w:tabs>
          <w:tab w:val="left" w:pos="240"/>
        </w:tabs>
        <w:spacing w:before="4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Write</w:t>
      </w:r>
      <w:r>
        <w:rPr>
          <w:spacing w:val="-10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all</w:t>
      </w:r>
      <w:r>
        <w:rPr>
          <w:spacing w:val="-7"/>
          <w:sz w:val="22"/>
        </w:rPr>
        <w:t xml:space="preserve"> </w:t>
      </w:r>
      <w:r>
        <w:rPr>
          <w:sz w:val="22"/>
        </w:rPr>
        <w:t>three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formats.</w:t>
      </w:r>
    </w:p>
    <w:p w14:paraId="1FFB6778">
      <w:pPr>
        <w:pStyle w:val="8"/>
        <w:numPr>
          <w:ilvl w:val="0"/>
          <w:numId w:val="5"/>
        </w:numPr>
        <w:tabs>
          <w:tab w:val="left" w:pos="240"/>
        </w:tabs>
        <w:spacing w:before="180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2"/>
          <w:sz w:val="22"/>
        </w:rPr>
        <w:t xml:space="preserve"> </w:t>
      </w:r>
      <w:r>
        <w:rPr>
          <w:sz w:val="22"/>
        </w:rPr>
        <w:t>which</w:t>
      </w:r>
      <w:r>
        <w:rPr>
          <w:spacing w:val="-12"/>
          <w:sz w:val="22"/>
        </w:rPr>
        <w:t xml:space="preserve"> </w:t>
      </w:r>
      <w:r>
        <w:rPr>
          <w:sz w:val="22"/>
        </w:rPr>
        <w:t>style</w:t>
      </w:r>
      <w:r>
        <w:rPr>
          <w:spacing w:val="-9"/>
          <w:sz w:val="22"/>
        </w:rPr>
        <w:t xml:space="preserve"> </w:t>
      </w:r>
      <w:r>
        <w:rPr>
          <w:sz w:val="22"/>
        </w:rPr>
        <w:t>best</w:t>
      </w:r>
      <w:r>
        <w:rPr>
          <w:spacing w:val="-12"/>
          <w:sz w:val="22"/>
        </w:rPr>
        <w:t xml:space="preserve"> </w:t>
      </w:r>
      <w:r>
        <w:rPr>
          <w:sz w:val="22"/>
        </w:rPr>
        <w:t>explains</w:t>
      </w:r>
      <w:r>
        <w:rPr>
          <w:spacing w:val="-9"/>
          <w:sz w:val="22"/>
        </w:rPr>
        <w:t xml:space="preserve"> </w:t>
      </w:r>
      <w:r>
        <w:rPr>
          <w:sz w:val="22"/>
        </w:rPr>
        <w:t>exception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handling.</w:t>
      </w:r>
    </w:p>
    <w:p w14:paraId="014FBA6F">
      <w:pPr>
        <w:pStyle w:val="8"/>
        <w:numPr>
          <w:ilvl w:val="0"/>
          <w:numId w:val="5"/>
        </w:numPr>
        <w:tabs>
          <w:tab w:val="left" w:pos="240"/>
        </w:tabs>
        <w:spacing w:before="183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Justify</w:t>
      </w:r>
      <w:r>
        <w:rPr>
          <w:spacing w:val="-8"/>
          <w:sz w:val="22"/>
        </w:rPr>
        <w:t xml:space="preserve"> </w:t>
      </w:r>
      <w:r>
        <w:rPr>
          <w:sz w:val="22"/>
        </w:rPr>
        <w:t>your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recommendation.</w:t>
      </w:r>
    </w:p>
    <w:p w14:paraId="585409E5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FD0000A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04840" cy="635063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993" cy="635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C4DB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BB6B46E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14365" cy="349567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68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241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41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219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41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90" w:hanging="16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21" w:hanging="1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2" w:hanging="1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84" w:hanging="1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65" w:hanging="1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46" w:hanging="1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28" w:hanging="1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09" w:hanging="168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41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0F312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"/>
      <w:ind w:right="593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0"/>
      <w:ind w:left="240" w:hanging="217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2026-02-27T06:06:00Z</dcterms:created>
  <dc:creator>Ganneboina Samshray</dc:creator>
  <cp:lastModifiedBy>AnandaVardhan</cp:lastModifiedBy>
  <dcterms:modified xsi:type="dcterms:W3CDTF">2026-02-27T06:07:03Z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41FDB6E0447A45C3B87802DDDE39BE51_12</vt:lpwstr>
  </property>
</Properties>
</file>